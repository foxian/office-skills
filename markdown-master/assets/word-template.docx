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7291" w14:textId="77777777" w:rsidR="00304549" w:rsidRDefault="00000000">
      <w:pPr>
        <w:pStyle w:val="1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一级目录标题</w:t>
      </w:r>
    </w:p>
    <w:p w14:paraId="7E26FB24" w14:textId="77777777" w:rsidR="00304549" w:rsidRDefault="00000000">
      <w:pPr>
        <w:pStyle w:val="21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二级目录标题</w:t>
      </w:r>
    </w:p>
    <w:p w14:paraId="387D8572" w14:textId="77777777" w:rsidR="00304549" w:rsidRDefault="00000000">
      <w:pPr>
        <w:pStyle w:val="31"/>
        <w:rPr>
          <w:lang w:eastAsia="zh-CN"/>
        </w:rPr>
      </w:pPr>
      <w:r>
        <w:rPr>
          <w:lang w:eastAsia="zh-CN"/>
        </w:rPr>
        <w:t>三级目录标题</w:t>
      </w:r>
    </w:p>
    <w:p w14:paraId="42753982" w14:textId="77777777" w:rsidR="00304549" w:rsidRDefault="00000000">
      <w:pPr>
        <w:pStyle w:val="4"/>
        <w:rPr>
          <w:lang w:eastAsia="zh-CN"/>
        </w:rPr>
      </w:pPr>
      <w:r>
        <w:rPr>
          <w:lang w:eastAsia="zh-CN"/>
        </w:rPr>
        <w:t>四级目录标题</w:t>
      </w:r>
    </w:p>
    <w:p w14:paraId="262C1AED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这是一个带首行缩进的段落，用于测试首行缩进功能。首行缩进在中文文档中非常常见，应该被正确保留。</w:t>
      </w:r>
    </w:p>
    <w:p w14:paraId="0511C2C1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这是一个不带首行缩进的普通段落，用于对比测试。</w:t>
      </w:r>
    </w:p>
    <w:p w14:paraId="156912A0" w14:textId="77777777" w:rsidR="00304549" w:rsidRDefault="00000000">
      <w:pPr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这是加粗文本</w:t>
      </w:r>
      <w:r>
        <w:rPr>
          <w:rFonts w:ascii="宋体" w:hAnsi="宋体"/>
          <w:color w:val="000000"/>
          <w:lang w:eastAsia="zh-CN"/>
        </w:rPr>
        <w:t>，用于测试加粗样式。</w:t>
      </w:r>
    </w:p>
    <w:p w14:paraId="7AFC338D" w14:textId="77777777" w:rsidR="00304549" w:rsidRDefault="00000000">
      <w:pPr>
        <w:rPr>
          <w:lang w:eastAsia="zh-CN"/>
        </w:rPr>
      </w:pPr>
      <w:r>
        <w:rPr>
          <w:rFonts w:ascii="宋体" w:hAnsi="宋体"/>
          <w:i/>
          <w:color w:val="000000"/>
          <w:lang w:eastAsia="zh-CN"/>
        </w:rPr>
        <w:t>这是斜体文本</w:t>
      </w:r>
      <w:r>
        <w:rPr>
          <w:rFonts w:ascii="宋体" w:hAnsi="宋体"/>
          <w:color w:val="000000"/>
          <w:lang w:eastAsia="zh-CN"/>
        </w:rPr>
        <w:t>，用于测试斜体样式。</w:t>
      </w:r>
    </w:p>
    <w:p w14:paraId="3852A79A" w14:textId="77777777" w:rsidR="00304549" w:rsidRDefault="00000000">
      <w:pPr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这是加粗斜体文本</w:t>
      </w:r>
      <w:r>
        <w:rPr>
          <w:rFonts w:ascii="宋体" w:hAnsi="宋体"/>
          <w:color w:val="000000"/>
          <w:lang w:eastAsia="zh-CN"/>
        </w:rPr>
        <w:t>，用于测试复合样式。</w:t>
      </w:r>
    </w:p>
    <w:p w14:paraId="55F490B1" w14:textId="77777777" w:rsidR="00304549" w:rsidRDefault="00000000">
      <w:pPr>
        <w:rPr>
          <w:rStyle w:val="aff5"/>
        </w:rPr>
      </w:pPr>
      <w:proofErr w:type="spellStart"/>
      <w:r>
        <w:rPr>
          <w:rFonts w:ascii="宋体" w:hAnsi="宋体"/>
          <w:color w:val="000000"/>
        </w:rPr>
        <w:t>行内代码示例：</w:t>
      </w:r>
      <w:proofErr w:type="gramStart"/>
      <w:r>
        <w:rPr>
          <w:rStyle w:val="aff5"/>
        </w:rPr>
        <w:t>print</w:t>
      </w:r>
      <w:proofErr w:type="spellEnd"/>
      <w:r>
        <w:rPr>
          <w:rStyle w:val="aff5"/>
        </w:rPr>
        <w:t>(</w:t>
      </w:r>
      <w:proofErr w:type="gramEnd"/>
      <w:r>
        <w:rPr>
          <w:rStyle w:val="aff5"/>
        </w:rPr>
        <w:t>"Hello, World!")</w:t>
      </w:r>
    </w:p>
    <w:p w14:paraId="225FB6A9" w14:textId="77777777" w:rsidR="00304549" w:rsidRDefault="00000000">
      <w:proofErr w:type="spellStart"/>
      <w:r>
        <w:rPr>
          <w:rFonts w:ascii="宋体" w:hAnsi="宋体"/>
          <w:color w:val="000000"/>
        </w:rPr>
        <w:t>块级代码示例</w:t>
      </w:r>
      <w:proofErr w:type="spellEnd"/>
      <w:r>
        <w:rPr>
          <w:rFonts w:ascii="宋体" w:hAnsi="宋体"/>
          <w:color w:val="000000"/>
        </w:rPr>
        <w:t>：</w:t>
      </w:r>
    </w:p>
    <w:p w14:paraId="4CEF3B80" w14:textId="77777777" w:rsidR="00304549" w:rsidRDefault="00000000">
      <w:pPr>
        <w:pStyle w:val="aff4"/>
      </w:pPr>
      <w:r>
        <w:t xml:space="preserve"># </w:t>
      </w:r>
      <w:proofErr w:type="spellStart"/>
      <w:r>
        <w:rPr>
          <w:rFonts w:ascii="宋体" w:eastAsia="宋体" w:hAnsi="宋体" w:cs="宋体" w:hint="eastAsia"/>
        </w:rPr>
        <w:t>这是</w:t>
      </w:r>
      <w:r>
        <w:t>Python</w:t>
      </w:r>
      <w:r>
        <w:rPr>
          <w:rFonts w:ascii="宋体" w:eastAsia="宋体" w:hAnsi="宋体" w:cs="宋体" w:hint="eastAsia"/>
        </w:rPr>
        <w:t>代码块</w:t>
      </w:r>
      <w:proofErr w:type="spellEnd"/>
      <w:r>
        <w:br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  <w:r>
        <w:br/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r>
        <w:rPr>
          <w:rFonts w:ascii="宋体" w:eastAsia="宋体" w:hAnsi="宋体" w:cs="宋体" w:hint="eastAsia"/>
        </w:rPr>
        <w:t>当前数字</w:t>
      </w:r>
      <w:proofErr w:type="spellEnd"/>
      <w:r>
        <w:t>: {</w:t>
      </w:r>
      <w:proofErr w:type="spellStart"/>
      <w:r>
        <w:t>i</w:t>
      </w:r>
      <w:proofErr w:type="spellEnd"/>
      <w:r>
        <w:t>}")</w:t>
      </w:r>
      <w:r>
        <w:br/>
      </w:r>
    </w:p>
    <w:p w14:paraId="10CA69A1" w14:textId="77777777" w:rsidR="00304549" w:rsidRDefault="00000000">
      <w:pPr>
        <w:pStyle w:val="aff4"/>
      </w:pPr>
      <w:r>
        <w:t xml:space="preserve">// </w:t>
      </w:r>
      <w:proofErr w:type="spellStart"/>
      <w:r>
        <w:rPr>
          <w:rFonts w:ascii="宋体" w:eastAsia="宋体" w:hAnsi="宋体" w:cs="宋体" w:hint="eastAsia"/>
        </w:rPr>
        <w:t>这是</w:t>
      </w:r>
      <w:r>
        <w:t>Java</w:t>
      </w:r>
      <w:r>
        <w:rPr>
          <w:rFonts w:ascii="宋体" w:eastAsia="宋体" w:hAnsi="宋体" w:cs="宋体" w:hint="eastAsia"/>
        </w:rPr>
        <w:t>代码块</w:t>
      </w:r>
      <w:proofErr w:type="spellEnd"/>
      <w:r>
        <w:br/>
        <w:t>public class HelloWorld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System.out.println</w:t>
      </w:r>
      <w:proofErr w:type="spellEnd"/>
      <w:r>
        <w:t>("Hello, World!");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</w:r>
    </w:p>
    <w:p w14:paraId="40430DF2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无序列表：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>- 列表项1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>- 列表项2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>- 列表项3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 xml:space="preserve">  - 嵌套列表项1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 xml:space="preserve">  - 嵌套列表项2</w:t>
      </w:r>
    </w:p>
    <w:p w14:paraId="677AC930" w14:textId="77777777" w:rsidR="00304549" w:rsidRDefault="00000000">
      <w:pPr>
        <w:rPr>
          <w:rFonts w:ascii="宋体" w:hAnsi="宋体" w:hint="eastAsia"/>
          <w:color w:val="000000"/>
          <w:lang w:eastAsia="zh-CN"/>
        </w:rPr>
      </w:pPr>
      <w:r>
        <w:rPr>
          <w:rFonts w:ascii="宋体" w:hAnsi="宋体"/>
          <w:color w:val="000000"/>
          <w:lang w:eastAsia="zh-CN"/>
        </w:rPr>
        <w:t>有序列表：</w:t>
      </w:r>
    </w:p>
    <w:p w14:paraId="6C853331" w14:textId="77777777" w:rsidR="00304549" w:rsidRDefault="00000000">
      <w:pPr>
        <w:pStyle w:val="aff"/>
        <w:ind w:firstLine="44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列表一</w:t>
      </w:r>
    </w:p>
    <w:p w14:paraId="4D09C933" w14:textId="77777777" w:rsidR="00304549" w:rsidRDefault="00000000">
      <w:pPr>
        <w:pStyle w:val="aff"/>
        <w:ind w:firstLine="440"/>
        <w:rPr>
          <w:lang w:eastAsia="zh-CN"/>
        </w:rPr>
      </w:pPr>
      <w:r>
        <w:rPr>
          <w:rFonts w:hint="eastAsia"/>
          <w:lang w:eastAsia="zh-CN"/>
        </w:rPr>
        <w:lastRenderedPageBreak/>
        <w:t>2.</w:t>
      </w:r>
      <w:r>
        <w:rPr>
          <w:rFonts w:hint="eastAsia"/>
          <w:lang w:eastAsia="zh-CN"/>
        </w:rPr>
        <w:t>列表二</w:t>
      </w:r>
    </w:p>
    <w:p w14:paraId="0B7880AC" w14:textId="77777777" w:rsidR="00304549" w:rsidRDefault="00000000">
      <w:pPr>
        <w:rPr>
          <w:rFonts w:ascii="宋体" w:hAnsi="宋体" w:hint="eastAsia"/>
          <w:color w:val="000000"/>
          <w:lang w:eastAsia="zh-CN"/>
        </w:rPr>
      </w:pPr>
      <w:r>
        <w:rPr>
          <w:rFonts w:ascii="宋体" w:hAnsi="宋体"/>
          <w:color w:val="000000"/>
          <w:lang w:eastAsia="zh-CN"/>
        </w:rPr>
        <w:t>引用文本：</w:t>
      </w:r>
    </w:p>
    <w:p w14:paraId="28ED037A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水平分隔线：</w:t>
      </w:r>
    </w:p>
    <w:p w14:paraId="27AB339E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表格测试：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4549" w14:paraId="0E4216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6DE7F522" w14:textId="77777777" w:rsidR="00304549" w:rsidRDefault="00000000">
            <w:pPr>
              <w:spacing w:after="0" w:line="240" w:lineRule="auto"/>
              <w:rPr>
                <w:b w:val="0"/>
                <w:lang w:eastAsia="zh-CN"/>
              </w:rPr>
            </w:pPr>
            <w:r>
              <w:rPr>
                <w:rFonts w:hint="eastAsia"/>
                <w:lang w:eastAsia="zh-CN"/>
              </w:rPr>
              <w:t>表头</w:t>
            </w: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</w:p>
        </w:tc>
        <w:tc>
          <w:tcPr>
            <w:tcW w:w="3117" w:type="dxa"/>
          </w:tcPr>
          <w:p w14:paraId="76B41727" w14:textId="77777777" w:rsidR="00304549" w:rsidRDefault="00000000">
            <w:pPr>
              <w:spacing w:after="0" w:line="240" w:lineRule="auto"/>
              <w:rPr>
                <w:b w:val="0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表头二</w:t>
            </w:r>
            <w:proofErr w:type="gramEnd"/>
          </w:p>
        </w:tc>
        <w:tc>
          <w:tcPr>
            <w:tcW w:w="3117" w:type="dxa"/>
          </w:tcPr>
          <w:p w14:paraId="75E93278" w14:textId="77777777" w:rsidR="00304549" w:rsidRDefault="00000000">
            <w:pPr>
              <w:spacing w:after="0" w:line="240" w:lineRule="auto"/>
              <w:rPr>
                <w:b w:val="0"/>
                <w:lang w:eastAsia="zh-CN"/>
              </w:rPr>
            </w:pPr>
            <w:r>
              <w:rPr>
                <w:rFonts w:hint="eastAsia"/>
                <w:lang w:eastAsia="zh-CN"/>
              </w:rPr>
              <w:t>表头三</w:t>
            </w:r>
          </w:p>
        </w:tc>
      </w:tr>
      <w:tr w:rsidR="00304549" w14:paraId="76AE4CA5" w14:textId="77777777">
        <w:tc>
          <w:tcPr>
            <w:tcW w:w="3116" w:type="dxa"/>
          </w:tcPr>
          <w:p w14:paraId="1871EEB9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3117" w:type="dxa"/>
          </w:tcPr>
          <w:p w14:paraId="65DFFBC8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117" w:type="dxa"/>
          </w:tcPr>
          <w:p w14:paraId="5CCB19EC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3</w:t>
            </w:r>
          </w:p>
        </w:tc>
      </w:tr>
      <w:tr w:rsidR="00304549" w14:paraId="3E3738F8" w14:textId="77777777">
        <w:tc>
          <w:tcPr>
            <w:tcW w:w="3116" w:type="dxa"/>
          </w:tcPr>
          <w:p w14:paraId="17BF54F3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117" w:type="dxa"/>
          </w:tcPr>
          <w:p w14:paraId="222A9D42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17" w:type="dxa"/>
          </w:tcPr>
          <w:p w14:paraId="57DFC28B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6</w:t>
            </w:r>
          </w:p>
        </w:tc>
      </w:tr>
      <w:tr w:rsidR="00304549" w14:paraId="21D19AD4" w14:textId="77777777">
        <w:tc>
          <w:tcPr>
            <w:tcW w:w="3116" w:type="dxa"/>
          </w:tcPr>
          <w:p w14:paraId="67916034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17" w:type="dxa"/>
          </w:tcPr>
          <w:p w14:paraId="4F248A20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3117" w:type="dxa"/>
          </w:tcPr>
          <w:p w14:paraId="47D3C24B" w14:textId="77777777" w:rsidR="0030454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9</w:t>
            </w:r>
          </w:p>
        </w:tc>
      </w:tr>
    </w:tbl>
    <w:p w14:paraId="012D79DB" w14:textId="77777777" w:rsidR="00304549" w:rsidRDefault="00304549">
      <w:pPr>
        <w:rPr>
          <w:lang w:eastAsia="zh-CN"/>
        </w:rPr>
      </w:pPr>
    </w:p>
    <w:p w14:paraId="48A87AEF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混合元素测试：</w:t>
      </w:r>
    </w:p>
    <w:p w14:paraId="0280FB65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这是一个包含</w:t>
      </w:r>
      <w:r>
        <w:rPr>
          <w:rFonts w:ascii="宋体" w:hAnsi="宋体"/>
          <w:b/>
          <w:color w:val="000000"/>
          <w:lang w:eastAsia="zh-CN"/>
        </w:rPr>
        <w:t>加粗</w:t>
      </w:r>
      <w:r>
        <w:rPr>
          <w:rFonts w:ascii="宋体" w:hAnsi="宋体"/>
          <w:color w:val="000000"/>
          <w:lang w:eastAsia="zh-CN"/>
        </w:rPr>
        <w:t>、</w:t>
      </w:r>
      <w:r>
        <w:rPr>
          <w:rFonts w:ascii="宋体" w:hAnsi="宋体"/>
          <w:i/>
          <w:color w:val="000000"/>
          <w:lang w:eastAsia="zh-CN"/>
        </w:rPr>
        <w:t>斜体</w:t>
      </w:r>
      <w:r>
        <w:rPr>
          <w:rFonts w:ascii="宋体" w:hAnsi="宋体"/>
          <w:color w:val="000000"/>
          <w:lang w:eastAsia="zh-CN"/>
        </w:rPr>
        <w:t>和</w:t>
      </w:r>
      <w:r>
        <w:rPr>
          <w:rFonts w:ascii="Courier New" w:eastAsia="Courier New" w:hAnsi="Courier New"/>
          <w:color w:val="A9A9A9"/>
          <w:sz w:val="20"/>
          <w:lang w:eastAsia="zh-CN"/>
        </w:rPr>
        <w:t>行内代码</w:t>
      </w:r>
      <w:r>
        <w:rPr>
          <w:rFonts w:ascii="宋体" w:hAnsi="宋体"/>
          <w:color w:val="000000"/>
          <w:lang w:eastAsia="zh-CN"/>
        </w:rPr>
        <w:t>的混合段落。</w:t>
      </w:r>
    </w:p>
    <w:p w14:paraId="29390518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列表项也可以包含</w:t>
      </w:r>
      <w:r>
        <w:rPr>
          <w:rFonts w:ascii="宋体" w:hAnsi="宋体"/>
          <w:b/>
          <w:color w:val="000000"/>
          <w:lang w:eastAsia="zh-CN"/>
        </w:rPr>
        <w:t>格式化文本</w:t>
      </w:r>
      <w:r>
        <w:rPr>
          <w:rFonts w:ascii="宋体" w:hAnsi="宋体"/>
          <w:color w:val="000000"/>
          <w:lang w:eastAsia="zh-CN"/>
        </w:rPr>
        <w:t>：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>- 这是</w:t>
      </w:r>
      <w:r>
        <w:rPr>
          <w:rFonts w:ascii="宋体" w:hAnsi="宋体"/>
          <w:b/>
          <w:color w:val="000000"/>
          <w:lang w:eastAsia="zh-CN"/>
        </w:rPr>
        <w:t>加粗的列表项</w:t>
      </w:r>
      <w:r>
        <w:rPr>
          <w:lang w:eastAsia="zh-CN"/>
        </w:rPr>
        <w:br/>
      </w:r>
      <w:r>
        <w:rPr>
          <w:rFonts w:ascii="宋体" w:hAnsi="宋体"/>
          <w:color w:val="000000"/>
          <w:lang w:eastAsia="zh-CN"/>
        </w:rPr>
        <w:t>- 这是</w:t>
      </w:r>
      <w:r>
        <w:rPr>
          <w:rFonts w:ascii="宋体" w:hAnsi="宋体"/>
          <w:i/>
          <w:color w:val="000000"/>
          <w:lang w:eastAsia="zh-CN"/>
        </w:rPr>
        <w:t>斜体的列表项</w:t>
      </w:r>
    </w:p>
    <w:p w14:paraId="0B85346E" w14:textId="77777777" w:rsidR="00304549" w:rsidRDefault="00000000">
      <w:pPr>
        <w:pStyle w:val="1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另一个一级目录标题</w:t>
      </w:r>
    </w:p>
    <w:p w14:paraId="103907C0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用于测试多个一级目录的情况。</w:t>
      </w:r>
    </w:p>
    <w:p w14:paraId="76EB1588" w14:textId="77777777" w:rsidR="00304549" w:rsidRDefault="00000000">
      <w:pPr>
        <w:pStyle w:val="21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另一个二级目录标题</w:t>
      </w:r>
    </w:p>
    <w:p w14:paraId="33A5F8DE" w14:textId="77777777" w:rsidR="00304549" w:rsidRDefault="00000000">
      <w:pPr>
        <w:rPr>
          <w:lang w:eastAsia="zh-CN"/>
        </w:rPr>
      </w:pPr>
      <w:r>
        <w:rPr>
          <w:rFonts w:ascii="宋体" w:hAnsi="宋体"/>
          <w:color w:val="000000"/>
          <w:lang w:eastAsia="zh-CN"/>
        </w:rPr>
        <w:t>测试不同层级目录的样式。</w:t>
      </w:r>
    </w:p>
    <w:sectPr w:rsidR="003045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31F5" w14:textId="77777777" w:rsidR="00552B17" w:rsidRDefault="00552B17">
      <w:pPr>
        <w:spacing w:line="240" w:lineRule="auto"/>
      </w:pPr>
      <w:r>
        <w:separator/>
      </w:r>
    </w:p>
  </w:endnote>
  <w:endnote w:type="continuationSeparator" w:id="0">
    <w:p w14:paraId="15F85B6D" w14:textId="77777777" w:rsidR="00552B17" w:rsidRDefault="00552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1599" w14:textId="77777777" w:rsidR="00BF5BE5" w:rsidRDefault="00BF5BE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F286E" w14:textId="77777777" w:rsidR="00CB07CF" w:rsidRPr="00CB07CF" w:rsidRDefault="00CB07CF">
    <w:pPr>
      <w:pStyle w:val="ab"/>
      <w:jc w:val="center"/>
    </w:pPr>
    <w:r w:rsidRPr="00CB07CF">
      <w:rPr>
        <w:lang w:val="zh-CN" w:eastAsia="zh-CN"/>
      </w:rPr>
      <w:t xml:space="preserve"> </w:t>
    </w:r>
    <w:r w:rsidRPr="00CB07CF">
      <w:fldChar w:fldCharType="begin"/>
    </w:r>
    <w:r w:rsidRPr="00CB07CF">
      <w:instrText>PAGE  \* Arabic  \* MERGEFORMAT</w:instrText>
    </w:r>
    <w:r w:rsidRPr="00CB07CF">
      <w:fldChar w:fldCharType="separate"/>
    </w:r>
    <w:r w:rsidRPr="00CB07CF">
      <w:rPr>
        <w:lang w:val="zh-CN" w:eastAsia="zh-CN"/>
      </w:rPr>
      <w:t>2</w:t>
    </w:r>
    <w:r w:rsidRPr="00CB07CF">
      <w:fldChar w:fldCharType="end"/>
    </w:r>
    <w:r w:rsidRPr="00CB07CF">
      <w:rPr>
        <w:lang w:val="zh-CN" w:eastAsia="zh-CN"/>
      </w:rPr>
      <w:t xml:space="preserve"> </w:t>
    </w:r>
    <w:r w:rsidRPr="00CB07CF">
      <w:rPr>
        <w:lang w:val="zh-CN" w:eastAsia="zh-CN"/>
      </w:rPr>
      <w:t xml:space="preserve">/ </w:t>
    </w:r>
    <w:fldSimple w:instr="NUMPAGES  \* Arabic  \* MERGEFORMAT">
      <w:r w:rsidRPr="00CB07CF">
        <w:rPr>
          <w:lang w:val="zh-CN" w:eastAsia="zh-CN"/>
        </w:rPr>
        <w:t>2</w:t>
      </w:r>
    </w:fldSimple>
  </w:p>
  <w:p w14:paraId="31CEA17C" w14:textId="77777777" w:rsidR="00CB07CF" w:rsidRDefault="00CB07C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A80C" w14:textId="77777777" w:rsidR="00BF5BE5" w:rsidRDefault="00BF5BE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41F4A" w14:textId="77777777" w:rsidR="00552B17" w:rsidRDefault="00552B17">
      <w:pPr>
        <w:spacing w:after="0"/>
      </w:pPr>
      <w:r>
        <w:separator/>
      </w:r>
    </w:p>
  </w:footnote>
  <w:footnote w:type="continuationSeparator" w:id="0">
    <w:p w14:paraId="015DB499" w14:textId="77777777" w:rsidR="00552B17" w:rsidRDefault="00552B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2E23" w14:textId="77777777" w:rsidR="00BF5BE5" w:rsidRDefault="00BF5BE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144E" w14:textId="2C10ACFF" w:rsidR="00CB07CF" w:rsidRPr="00BF5BE5" w:rsidRDefault="00CB07CF" w:rsidP="00BF5BE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DA70" w14:textId="77777777" w:rsidR="00BF5BE5" w:rsidRDefault="00BF5BE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1828963">
    <w:abstractNumId w:val="1"/>
  </w:num>
  <w:num w:numId="2" w16cid:durableId="1577982507">
    <w:abstractNumId w:val="4"/>
  </w:num>
  <w:num w:numId="3" w16cid:durableId="1439181438">
    <w:abstractNumId w:val="5"/>
  </w:num>
  <w:num w:numId="4" w16cid:durableId="84544260">
    <w:abstractNumId w:val="2"/>
  </w:num>
  <w:num w:numId="5" w16cid:durableId="2098014240">
    <w:abstractNumId w:val="0"/>
  </w:num>
  <w:num w:numId="6" w16cid:durableId="61167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7440"/>
    <w:rsid w:val="00034616"/>
    <w:rsid w:val="0006063C"/>
    <w:rsid w:val="000C055F"/>
    <w:rsid w:val="000D5A6A"/>
    <w:rsid w:val="000D6AD8"/>
    <w:rsid w:val="0015074B"/>
    <w:rsid w:val="00187FFE"/>
    <w:rsid w:val="00205A3B"/>
    <w:rsid w:val="0022316A"/>
    <w:rsid w:val="00240DCC"/>
    <w:rsid w:val="002547BE"/>
    <w:rsid w:val="0029639D"/>
    <w:rsid w:val="002B702B"/>
    <w:rsid w:val="00304549"/>
    <w:rsid w:val="00310A2C"/>
    <w:rsid w:val="00326F90"/>
    <w:rsid w:val="003927DE"/>
    <w:rsid w:val="00441763"/>
    <w:rsid w:val="00552B17"/>
    <w:rsid w:val="00573F49"/>
    <w:rsid w:val="00692310"/>
    <w:rsid w:val="0076633A"/>
    <w:rsid w:val="00851ED0"/>
    <w:rsid w:val="008A2D33"/>
    <w:rsid w:val="00991710"/>
    <w:rsid w:val="009A76CF"/>
    <w:rsid w:val="009F6012"/>
    <w:rsid w:val="00AA1D8D"/>
    <w:rsid w:val="00AC757D"/>
    <w:rsid w:val="00B13E9D"/>
    <w:rsid w:val="00B47730"/>
    <w:rsid w:val="00B66027"/>
    <w:rsid w:val="00BB62F0"/>
    <w:rsid w:val="00BC20D5"/>
    <w:rsid w:val="00BF5BE5"/>
    <w:rsid w:val="00C12114"/>
    <w:rsid w:val="00CB0664"/>
    <w:rsid w:val="00CB07CF"/>
    <w:rsid w:val="00E15896"/>
    <w:rsid w:val="00F11571"/>
    <w:rsid w:val="00FC4219"/>
    <w:rsid w:val="00FC693F"/>
    <w:rsid w:val="2044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103B6B"/>
  <w14:defaultImageDpi w14:val="300"/>
  <w15:docId w15:val="{1D50F2B2-E49C-432D-87C8-B9E23355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eastAsia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楷体" w:hAnsiTheme="majorHAnsi" w:cstheme="majorBidi"/>
      <w:spacing w:val="5"/>
      <w:kern w:val="28"/>
      <w:sz w:val="84"/>
      <w:szCs w:val="52"/>
    </w:rPr>
  </w:style>
  <w:style w:type="table" w:styleId="af4">
    <w:name w:val="Table Grid"/>
    <w:basedOn w:val="a3"/>
    <w:uiPriority w:val="59"/>
    <w:qFormat/>
    <w:pPr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eastAsia="宋体"/>
        <w:b/>
        <w:sz w:val="22"/>
      </w:rPr>
    </w:tblStyle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="黑体" w:hAnsiTheme="majorHAnsi" w:cstheme="majorBidi"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="宋体" w:hAnsiTheme="majorHAnsi" w:cstheme="majorBidi"/>
      <w:b/>
      <w:bCs/>
      <w:sz w:val="24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="宋体" w:hAnsiTheme="majorHAnsi" w:cstheme="majorBidi"/>
      <w:b/>
      <w:bCs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="楷体" w:hAnsiTheme="majorHAnsi" w:cstheme="majorBidi"/>
      <w:spacing w:val="5"/>
      <w:kern w:val="28"/>
      <w:sz w:val="84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firstLineChars="200" w:firstLine="20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="宋体" w:hAnsiTheme="majorHAnsi" w:cstheme="majorBidi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代码块"/>
    <w:basedOn w:val="a1"/>
    <w:link w:val="aff5"/>
    <w:qFormat/>
    <w:rPr>
      <w:rFonts w:ascii="Courier New" w:eastAsia="Courier New" w:hAnsi="Courier New"/>
      <w:color w:val="0070C0"/>
      <w:sz w:val="20"/>
    </w:rPr>
  </w:style>
  <w:style w:type="character" w:customStyle="1" w:styleId="aff5">
    <w:name w:val="代码块 字符"/>
    <w:basedOn w:val="a2"/>
    <w:link w:val="aff4"/>
    <w:qFormat/>
    <w:rPr>
      <w:rFonts w:ascii="Courier New" w:eastAsia="Courier New" w:hAnsi="Courier New"/>
      <w:color w:val="0070C0"/>
      <w:sz w:val="20"/>
    </w:rPr>
  </w:style>
  <w:style w:type="paragraph" w:customStyle="1" w:styleId="aff6">
    <w:name w:val="表头"/>
    <w:basedOn w:val="a1"/>
    <w:link w:val="aff7"/>
    <w:qFormat/>
    <w:pPr>
      <w:spacing w:after="0" w:line="240" w:lineRule="auto"/>
      <w:jc w:val="center"/>
    </w:pPr>
    <w:rPr>
      <w:rFonts w:ascii="宋体" w:hAnsi="宋体"/>
      <w:b/>
      <w:color w:val="000000"/>
    </w:rPr>
  </w:style>
  <w:style w:type="character" w:customStyle="1" w:styleId="aff7">
    <w:name w:val="表头 字符"/>
    <w:basedOn w:val="a2"/>
    <w:link w:val="aff6"/>
    <w:qFormat/>
    <w:rPr>
      <w:rFonts w:ascii="宋体" w:eastAsia="宋体" w:hAnsi="宋体"/>
      <w:b/>
      <w:color w:val="000000"/>
    </w:rPr>
  </w:style>
  <w:style w:type="paragraph" w:customStyle="1" w:styleId="aff8">
    <w:name w:val="表内"/>
    <w:basedOn w:val="a1"/>
    <w:link w:val="aff9"/>
    <w:qFormat/>
    <w:pPr>
      <w:spacing w:after="0" w:line="240" w:lineRule="auto"/>
    </w:pPr>
    <w:rPr>
      <w:rFonts w:ascii="宋体" w:hAnsi="宋体"/>
      <w:color w:val="000000"/>
    </w:rPr>
  </w:style>
  <w:style w:type="character" w:customStyle="1" w:styleId="aff9">
    <w:name w:val="表内 字符"/>
    <w:basedOn w:val="a2"/>
    <w:link w:val="aff8"/>
    <w:qFormat/>
    <w:rPr>
      <w:rFonts w:ascii="宋体" w:eastAsia="宋体" w:hAnsi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275</Words>
  <Characters>368</Characters>
  <Application>Microsoft Office Word</Application>
  <DocSecurity>0</DocSecurity>
  <Lines>40</Lines>
  <Paragraphs>45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文文 莫</cp:lastModifiedBy>
  <cp:revision>13</cp:revision>
  <dcterms:created xsi:type="dcterms:W3CDTF">2026-01-10T03:08:00Z</dcterms:created>
  <dcterms:modified xsi:type="dcterms:W3CDTF">2026-06-21T13:55:00Z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2016F8DE528E4D198AF0BFF7F70938CB</vt:lpwstr>
  </property>
</Properties>
</file>